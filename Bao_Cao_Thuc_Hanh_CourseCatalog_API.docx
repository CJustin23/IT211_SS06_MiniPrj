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C3B4C">
      <w:pPr>
        <w:jc w:val="center"/>
      </w:pPr>
      <w:r>
        <w:rPr>
          <w:b/>
          <w:sz w:val="32"/>
        </w:rPr>
        <w:t>BÁO CÁO SAU BUỔI THỰC HÀNH</w:t>
      </w:r>
    </w:p>
    <w:p w14:paraId="48D2A8A1">
      <w:r>
        <w:t>Môn học: Java Web (Spring Boot – RESTful API)</w:t>
      </w:r>
    </w:p>
    <w:p w14:paraId="117596B1">
      <w:r>
        <w:t>Tên buổi thực hành: Mini Project – CourseCatalog API (Hệ thống Quản lý Khóa học)</w:t>
      </w:r>
    </w:p>
    <w:p w14:paraId="49B47C01">
      <w:r>
        <w:t>Thời gian thực hành: 180 phút</w:t>
      </w:r>
    </w:p>
    <w:p w14:paraId="27355E64">
      <w:r>
        <w:t xml:space="preserve">Họ và tên sinh viên: </w:t>
      </w:r>
      <w:r>
        <w:rPr>
          <w:rFonts w:hint="default"/>
          <w:lang w:val="en-US"/>
        </w:rPr>
        <w:t xml:space="preserve">Nguyễn Trường </w:t>
      </w:r>
      <w:r>
        <w:t xml:space="preserve"> An</w:t>
      </w:r>
    </w:p>
    <w:p w14:paraId="2C25CBE5">
      <w:r>
        <w:t>Mã sinh viên: PTIT-HN-</w:t>
      </w:r>
      <w:r>
        <w:rPr>
          <w:rFonts w:hint="default"/>
          <w:lang w:val="en-US"/>
        </w:rPr>
        <w:t>17</w:t>
      </w:r>
      <w:r>
        <w:t>7</w:t>
      </w:r>
      <w:bookmarkStart w:id="0" w:name="_GoBack"/>
      <w:bookmarkEnd w:id="0"/>
    </w:p>
    <w:p w14:paraId="094B94DD">
      <w:r>
        <w:t>Lớp: HN_KS24_CNTT3</w:t>
      </w:r>
    </w:p>
    <w:p w14:paraId="4EDE1939">
      <w:pPr>
        <w:rPr>
          <w:rFonts w:hint="default"/>
          <w:lang w:val="en-US"/>
        </w:rPr>
      </w:pPr>
      <w:r>
        <w:t>Nhóm: G</w:t>
      </w:r>
      <w:r>
        <w:rPr>
          <w:rFonts w:hint="default"/>
          <w:lang w:val="en-US"/>
        </w:rPr>
        <w:t>1</w:t>
      </w:r>
    </w:p>
    <w:p w14:paraId="215B7182">
      <w:r>
        <w:rPr>
          <w:b/>
          <w:sz w:val="26"/>
        </w:rPr>
        <w:t>I. NỘI DUNG ĐÃ THỰC HÀNH</w:t>
      </w:r>
    </w:p>
    <w:p w14:paraId="2C96588A">
      <w:pPr>
        <w:pStyle w:val="23"/>
      </w:pPr>
      <w:r>
        <w:t>Phân tích tài liệu SRS của hệ thống CourseCatalog API.</w:t>
      </w:r>
    </w:p>
    <w:p w14:paraId="76685B47">
      <w:pPr>
        <w:pStyle w:val="23"/>
      </w:pPr>
      <w:r>
        <w:t>Xác định các đối tượng dữ liệu chính: Course, Level, Instructor.</w:t>
      </w:r>
    </w:p>
    <w:p w14:paraId="1B413BCA">
      <w:pPr>
        <w:pStyle w:val="23"/>
      </w:pPr>
      <w:r>
        <w:t>Thiết kế cấu trúc dữ liệu và các API theo mô hình RESTful.</w:t>
      </w:r>
    </w:p>
    <w:p w14:paraId="7705F672">
      <w:pPr>
        <w:pStyle w:val="23"/>
      </w:pPr>
      <w:r>
        <w:t>Xây dựng ứng dụng web service bằng Spring Boot và Spring Data JPA.</w:t>
      </w:r>
    </w:p>
    <w:p w14:paraId="52124A30">
      <w:pPr>
        <w:pStyle w:val="23"/>
      </w:pPr>
      <w:r>
        <w:t>Tạo các endpoint để xử lý các chức năng: thêm, sửa, xóa, xem chi tiết khóa học.</w:t>
      </w:r>
    </w:p>
    <w:p w14:paraId="45636182">
      <w:pPr>
        <w:pStyle w:val="23"/>
      </w:pPr>
      <w:r>
        <w:t>Áp dụng phân trang và sắp xếp danh sách khóa học.</w:t>
      </w:r>
    </w:p>
    <w:p w14:paraId="4EE4A72D">
      <w:pPr>
        <w:pStyle w:val="23"/>
      </w:pPr>
      <w:r>
        <w:t>Thực hiện chức năng upload/xóa ảnh khóa học.</w:t>
      </w:r>
    </w:p>
    <w:p w14:paraId="4890D614">
      <w:pPr>
        <w:pStyle w:val="23"/>
      </w:pPr>
      <w:r>
        <w:t>Kiểm thử API bằng Postman và xác nhận dữ liệu trả về JSON đúng chuẩn.</w:t>
      </w:r>
    </w:p>
    <w:p w14:paraId="06168D00">
      <w:r>
        <w:rPr>
          <w:b/>
          <w:sz w:val="26"/>
        </w:rPr>
        <w:t>II. CÔNG VIỆC CÁC EM ĐÃ LÀM</w:t>
      </w:r>
    </w:p>
    <w:p w14:paraId="34B73AB0">
      <w:pPr>
        <w:pStyle w:val="23"/>
      </w:pPr>
      <w:r>
        <w:t>1. Công việc cá nhân</w:t>
      </w:r>
    </w:p>
    <w:p w14:paraId="5C09D793">
      <w:pPr>
        <w:pStyle w:val="23"/>
      </w:pPr>
      <w:r>
        <w:t>Xây dựng các API Controller với annotation: @GetMapping, @PostMapping, @PutMapping, @DeleteMapping.</w:t>
      </w:r>
    </w:p>
    <w:p w14:paraId="6C11997E">
      <w:pPr>
        <w:pStyle w:val="23"/>
      </w:pPr>
      <w:r>
        <w:t>Tạo lớp CourseService để xử lý logic nghiệp vụ.</w:t>
      </w:r>
    </w:p>
    <w:p w14:paraId="356DFB44">
      <w:pPr>
        <w:pStyle w:val="23"/>
      </w:pPr>
      <w:r>
        <w:t>Sử dụng Spring Data JPA để thao tác với cơ sở dữ liệu MySQL.</w:t>
      </w:r>
    </w:p>
    <w:p w14:paraId="59475658">
      <w:pPr>
        <w:pStyle w:val="23"/>
      </w:pPr>
      <w:r>
        <w:t>Thực hiện các chức năng: lấy danh sách khóa học có phân trang, lấy thông tin khóa học theo ID, thêm khóa học mới, cập nhật thông tin khóa học, xóa khóa học và ảnh liên quan, upload ảnh khóa học qua multipart file.</w:t>
      </w:r>
    </w:p>
    <w:p w14:paraId="491787A9">
      <w:pPr>
        <w:pStyle w:val="23"/>
      </w:pPr>
      <w:r>
        <w:t>Kiểm thử API bằng Postman, xác nhận các mã trạng thái HTTP (200, 201, 404, 500).</w:t>
      </w:r>
    </w:p>
    <w:p w14:paraId="0723B84F">
      <w:pPr>
        <w:pStyle w:val="23"/>
      </w:pPr>
      <w:r>
        <w:t>2. Công việc nhóm</w:t>
      </w:r>
    </w:p>
    <w:p w14:paraId="15DF49B5">
      <w:pPr>
        <w:pStyle w:val="23"/>
      </w:pPr>
      <w:r>
        <w:t>Phân tích yêu cầu từ tài liệu SRS và xác định các API chính.</w:t>
      </w:r>
    </w:p>
    <w:p w14:paraId="75D3E033">
      <w:pPr>
        <w:pStyle w:val="23"/>
      </w:pPr>
      <w:r>
        <w:t>Thảo luận về cấu trúc dữ liệu và quan hệ giữa các bảng.</w:t>
      </w:r>
    </w:p>
    <w:p w14:paraId="745A915B">
      <w:pPr>
        <w:pStyle w:val="23"/>
      </w:pPr>
      <w:r>
        <w:t>Phân chia nhiệm vụ: backend, kiểm thử, tài liệu báo cáo.</w:t>
      </w:r>
    </w:p>
    <w:p w14:paraId="2555ADEF">
      <w:pPr>
        <w:pStyle w:val="23"/>
      </w:pPr>
      <w:r>
        <w:t>Kiểm tra tính đúng đắn của các endpoint và dữ liệu trả về.</w:t>
      </w:r>
    </w:p>
    <w:p w14:paraId="4D40ED9B">
      <w:pPr>
        <w:pStyle w:val="23"/>
      </w:pPr>
      <w:r>
        <w:t>Hỗ trợ nhau xử lý lỗi upload file và phân trang.</w:t>
      </w:r>
    </w:p>
    <w:p w14:paraId="3382F1C1">
      <w:pPr>
        <w:pStyle w:val="23"/>
      </w:pPr>
      <w:r>
        <w:t>Chuẩn bị nội dung báo cáo và demo API.</w:t>
      </w:r>
    </w:p>
    <w:p w14:paraId="485C7FCD">
      <w:r>
        <w:rPr>
          <w:b/>
          <w:sz w:val="26"/>
        </w:rPr>
        <w:t>III. KẾT QUẢ ĐẠT ĐƯỢC</w:t>
      </w:r>
    </w:p>
    <w:p w14:paraId="24AEC25F">
      <w:pPr>
        <w:pStyle w:val="23"/>
      </w:pPr>
      <w:r>
        <w:t>Hoàn thiện hệ thống CourseCatalog API theo mô hình RESTful.</w:t>
      </w:r>
    </w:p>
    <w:p w14:paraId="4374C596">
      <w:pPr>
        <w:pStyle w:val="23"/>
      </w:pPr>
      <w:r>
        <w:t>Các chức năng CRUD hoạt động đúng theo yêu cầu SRS.</w:t>
      </w:r>
    </w:p>
    <w:p w14:paraId="78F7C4C4">
      <w:pPr>
        <w:pStyle w:val="23"/>
      </w:pPr>
      <w:r>
        <w:t>Phân trang, upload/xóa ảnh hoạt động ổn định.</w:t>
      </w:r>
    </w:p>
    <w:p w14:paraId="1B1695D4">
      <w:pPr>
        <w:pStyle w:val="23"/>
      </w:pPr>
      <w:r>
        <w:t>Dữ liệu được lưu trữ và truy xuất chính xác từ MySQL.</w:t>
      </w:r>
    </w:p>
    <w:p w14:paraId="2DFABB7A">
      <w:pPr>
        <w:pStyle w:val="23"/>
      </w:pPr>
      <w:r>
        <w:t>Hiểu rõ hơn về cách xây dựng và kiểm thử API trong Spring Boot.</w:t>
      </w:r>
    </w:p>
    <w:p w14:paraId="2D4C3A02">
      <w:r>
        <w:rPr>
          <w:b/>
          <w:sz w:val="26"/>
        </w:rPr>
        <w:t>IV. KHÓ KHĂN VÀ VẤN ĐỀ GẶP PHẢI</w:t>
      </w:r>
    </w:p>
    <w:p w14:paraId="1480DB10">
      <w:pPr>
        <w:pStyle w:val="23"/>
      </w:pPr>
      <w:r>
        <w:t>Lỗi khi upload file do cấu hình MultipartResolver.</w:t>
      </w:r>
    </w:p>
    <w:p w14:paraId="1D724EE5">
      <w:pPr>
        <w:pStyle w:val="23"/>
      </w:pPr>
      <w:r>
        <w:t>Khó khăn trong việc xử lý phân trang và sắp xếp dữ liệu.</w:t>
      </w:r>
    </w:p>
    <w:p w14:paraId="6FF9645B">
      <w:pPr>
        <w:pStyle w:val="23"/>
      </w:pPr>
      <w:r>
        <w:t>Nhầm lẫn giữa @RequestParam và @PathVariable trong các endpoint.</w:t>
      </w:r>
    </w:p>
    <w:p w14:paraId="5B9A5C22">
      <w:pPr>
        <w:pStyle w:val="23"/>
      </w:pPr>
      <w:r>
        <w:t>Lỗi khi cập nhật một phần dữ liệu (PATCH).</w:t>
      </w:r>
    </w:p>
    <w:p w14:paraId="47166FED">
      <w:pPr>
        <w:pStyle w:val="23"/>
      </w:pPr>
      <w:r>
        <w:t>Chưa quen với việc xử lý exception và trả về mã lỗi chuẩn REST.</w:t>
      </w:r>
    </w:p>
    <w:p w14:paraId="7C6A279C">
      <w:r>
        <w:rPr>
          <w:b/>
          <w:sz w:val="26"/>
        </w:rPr>
        <w:t>V. KINH NGHIỆM RÚT RA</w:t>
      </w:r>
    </w:p>
    <w:p w14:paraId="2047FEDE">
      <w:pPr>
        <w:pStyle w:val="23"/>
      </w:pPr>
      <w:r>
        <w:t>Cần hiểu rõ quy trình hoạt động của RESTful API.</w:t>
      </w:r>
    </w:p>
    <w:p w14:paraId="2995F7F4">
      <w:pPr>
        <w:pStyle w:val="23"/>
      </w:pPr>
      <w:r>
        <w:t>Nên tách riêng các tầng Controller – Service – Repository để dễ bảo trì.</w:t>
      </w:r>
    </w:p>
    <w:p w14:paraId="1FE7A027">
      <w:pPr>
        <w:pStyle w:val="23"/>
      </w:pPr>
      <w:r>
        <w:t>Phải kiểm thử từng endpoint độc lập trước khi tích hợp toàn hệ thống.</w:t>
      </w:r>
    </w:p>
    <w:p w14:paraId="3DBA238D">
      <w:pPr>
        <w:pStyle w:val="23"/>
      </w:pPr>
      <w:r>
        <w:t>Cần xử lý lỗi và validate dữ liệu đầu vào cẩn thận.</w:t>
      </w:r>
    </w:p>
    <w:p w14:paraId="09AC04DA">
      <w:pPr>
        <w:pStyle w:val="23"/>
      </w:pPr>
      <w:r>
        <w:t>Upload file cần cấu hình đúng trong Spring Boot.</w:t>
      </w:r>
    </w:p>
    <w:p w14:paraId="0C11DA3A">
      <w:r>
        <w:rPr>
          <w:b/>
          <w:sz w:val="26"/>
        </w:rPr>
        <w:t>VI. ĐỀ XUẤT / KIẾN NGHỊ</w:t>
      </w:r>
    </w:p>
    <w:p w14:paraId="436F6360">
      <w:pPr>
        <w:pStyle w:val="23"/>
      </w:pPr>
      <w:r>
        <w:t>Nên có thêm thời gian thực hành về Spring Data JPA và file upload.</w:t>
      </w:r>
    </w:p>
    <w:p w14:paraId="6C54C2D4">
      <w:pPr>
        <w:pStyle w:val="23"/>
      </w:pPr>
      <w:r>
        <w:t>Cung cấp thêm bài tập về exception handling và validation.</w:t>
      </w:r>
    </w:p>
    <w:p w14:paraId="5CFC0380">
      <w:pPr>
        <w:pStyle w:val="23"/>
      </w:pPr>
      <w:r>
        <w:t>Hướng dẫn thêm về API documentation bằng Swagger/OpenAPI.</w:t>
      </w:r>
    </w:p>
    <w:p w14:paraId="075A3160">
      <w:pPr>
        <w:pStyle w:val="23"/>
      </w:pPr>
      <w:r>
        <w:t>Bổ sung phần authentication/authorization để tăng tính thực tế.</w:t>
      </w:r>
    </w:p>
    <w:p w14:paraId="3CA17331">
      <w:r>
        <w:rPr>
          <w:b/>
          <w:sz w:val="26"/>
        </w:rPr>
        <w:t>VII. KẾT LUẬN</w:t>
      </w:r>
    </w:p>
    <w:p w14:paraId="4B61A6DC">
      <w:pPr>
        <w:pStyle w:val="23"/>
      </w:pPr>
      <w:r>
        <w:t>Buổi thực hành giúp em hiểu rõ cách xây dựng một hệ thống RESTful API hoàn chỉnh bằng Spring Boot.</w:t>
      </w:r>
    </w:p>
    <w:p w14:paraId="16525CB4">
      <w:pPr>
        <w:pStyle w:val="23"/>
      </w:pPr>
      <w:r>
        <w:t>Thông qua project CourseCatalog API, em đã nắm được cách thiết kế, triển khai và kiểm thử các API, cũng như xử lý dữ liệu và file upload.</w:t>
      </w:r>
    </w:p>
    <w:p w14:paraId="1C133858">
      <w:pPr>
        <w:pStyle w:val="23"/>
      </w:pPr>
      <w:r>
        <w:t>Đây là nền tảng quan trọng để phát triển các hệ thống web service phức tạp hơn trong tương lai.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BF72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suki6</cp:lastModifiedBy>
  <dcterms:modified xsi:type="dcterms:W3CDTF">2026-05-20T05:59:35Z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0BCBAF0A8C134DBDB2445B749922F51B_12</vt:lpwstr>
  </property>
</Properties>
</file>